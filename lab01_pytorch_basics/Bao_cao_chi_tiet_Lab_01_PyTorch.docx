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AD6E">
      <w:pPr>
        <w:pStyle w:val="3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TRƯỜNG ĐẠI HỌC SÀI GÒN </w:t>
      </w:r>
    </w:p>
    <w:p w14:paraId="7B25C612">
      <w:pPr>
        <w:pStyle w:val="33"/>
        <w:keepNext w:val="0"/>
        <w:keepLines w:val="0"/>
        <w:widowControl/>
        <w:suppressLineNumbers w:val="0"/>
        <w:bidi w:val="0"/>
        <w:spacing w:before="277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KHOA CÔNG NGHỆ THÔNG TIN </w:t>
      </w:r>
    </w:p>
    <w:p w14:paraId="3AB3E3CD">
      <w:pPr>
        <w:pStyle w:val="33"/>
        <w:keepNext w:val="0"/>
        <w:keepLines w:val="0"/>
        <w:widowControl/>
        <w:suppressLineNumbers w:val="0"/>
        <w:bidi w:val="0"/>
        <w:spacing w:before="276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--------***-------- </w:t>
      </w:r>
    </w:p>
    <w:p w14:paraId="5A7F0D53">
      <w:pPr>
        <w:pStyle w:val="33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847850" cy="1847850"/>
            <wp:effectExtent l="0" t="0" r="11430" b="11430"/>
            <wp:docPr id="22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CC3DA">
      <w:pPr>
        <w:pStyle w:val="33"/>
        <w:keepNext w:val="0"/>
        <w:keepLines w:val="0"/>
        <w:widowControl/>
        <w:suppressLineNumbers w:val="0"/>
        <w:bidi w:val="0"/>
        <w:spacing w:before="316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BÁO CÁO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BÀI TẬP</w:t>
      </w:r>
    </w:p>
    <w:p w14:paraId="3A5FD534">
      <w:pPr>
        <w:pStyle w:val="33"/>
        <w:keepNext w:val="0"/>
        <w:keepLines w:val="0"/>
        <w:widowControl/>
        <w:suppressLineNumbers w:val="0"/>
        <w:bidi w:val="0"/>
        <w:spacing w:before="316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LÀM QUEN VỚI PYTORCH</w:t>
      </w:r>
    </w:p>
    <w:p w14:paraId="5014B165">
      <w:pPr>
        <w:pStyle w:val="3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  <w:ind w:left="984" w:right="859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 </w:t>
      </w:r>
    </w:p>
    <w:p w14:paraId="7E33A3B8">
      <w:pPr>
        <w:pStyle w:val="33"/>
        <w:keepNext w:val="0"/>
        <w:keepLines w:val="0"/>
        <w:widowControl/>
        <w:suppressLineNumbers w:val="0"/>
        <w:bidi w:val="0"/>
        <w:spacing w:before="586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Giảng viên hướng dẫn: TS. Đỗ Như Tài </w:t>
      </w:r>
    </w:p>
    <w:p w14:paraId="6911BF3A">
      <w:pPr>
        <w:pStyle w:val="33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Sinh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viên thực hiện: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Trần Nhựt Huy</w:t>
      </w:r>
    </w:p>
    <w:p w14:paraId="38241AF9">
      <w:pPr>
        <w:pStyle w:val="33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MSSV:3124411112</w:t>
      </w:r>
    </w:p>
    <w:p w14:paraId="2AB2E5B4">
      <w:pPr>
        <w:pStyle w:val="33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0679E7E4">
      <w:pPr>
        <w:pStyle w:val="33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7AE114DE">
      <w:pPr>
        <w:rPr>
          <w:rFonts w:hint="default" w:ascii="Times New Roman" w:hAnsi="Times New Roman" w:cs="Times New Roman"/>
          <w:i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br w:type="page"/>
      </w:r>
      <w:bookmarkStart w:id="0" w:name="_GoBack"/>
      <w:bookmarkEnd w:id="0"/>
    </w:p>
    <w:p w14:paraId="7B447841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Nội dung thực hành từ</w:t>
      </w:r>
      <w:r>
        <w:rPr>
          <w:rFonts w:hint="default" w:ascii="Times New Roman" w:hAnsi="Times New Roman" w:cs="Times New Roman"/>
          <w:i/>
          <w:sz w:val="24"/>
          <w:szCs w:val="24"/>
        </w:rPr>
        <w:t xml:space="preserve"> notebook </w:t>
      </w: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lab01</w:t>
      </w:r>
      <w:r>
        <w:rPr>
          <w:rFonts w:hint="default" w:ascii="Times New Roman" w:hAnsi="Times New Roman" w:cs="Times New Roman"/>
          <w:i/>
          <w:sz w:val="24"/>
          <w:szCs w:val="24"/>
        </w:rPr>
        <w:t>.ipynb</w:t>
      </w:r>
    </w:p>
    <w:p w14:paraId="5760936E">
      <w:pPr>
        <w:pStyle w:val="2"/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Chi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tiết phần thực hành</w:t>
      </w:r>
    </w:p>
    <w:p w14:paraId="2649DD74">
      <w:pPr>
        <w:pStyle w:val="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ài 1. Tạo Tensor cơ bản</w:t>
      </w:r>
    </w:p>
    <w:p w14:paraId="17FFA6A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Mục tiêu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Tạo tensor cơ bản 2 x 3 và kiểm tra thuộc tính cơ bản</w:t>
      </w:r>
    </w:p>
    <w:p w14:paraId="6088F16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</w:pPr>
    </w:p>
    <w:p w14:paraId="3ABDBA9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.tensor([[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.float32)</w:t>
      </w:r>
    </w:p>
    <w:p w14:paraId="70A0739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3CBA7D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072544A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#Kích thước, số chiều, số lượng phần tử</w:t>
      </w:r>
    </w:p>
    <w:p w14:paraId="41E50FC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'Kích thước: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E607E7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'Số chiều: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.ndim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25C6C6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'Kiểu dữ liệu: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.dtype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5342027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</w:p>
    <w:p w14:paraId="7EF01AC2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091C5C18">
      <w:pPr>
        <w:pStyle w:val="3"/>
      </w:pPr>
      <w:r>
        <w:drawing>
          <wp:inline distT="0" distB="0" distL="114300" distR="114300">
            <wp:extent cx="6285865" cy="121094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C387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ài 2: Các tensor thường dùng</w:t>
      </w:r>
    </w:p>
    <w:p w14:paraId="641534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Thực hành tạo Tensor ngẫu nhiên, toàn số 0, toàn số 1 và ma trận đơn vị</w:t>
      </w:r>
    </w:p>
    <w:p w14:paraId="544CB90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50D8EB1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C81FE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94895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3DE5E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.ones(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3FCEF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.eye(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49E27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536E3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0DABB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E59DB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D55C7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Print(e)</w:t>
      </w:r>
    </w:p>
    <w:p w14:paraId="74494CC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058E036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2065459E">
      <w:r>
        <w:drawing>
          <wp:inline distT="0" distB="0" distL="114300" distR="114300">
            <wp:extent cx="6306820" cy="302450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628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Nhận xét sự khác nhau giữa rand(), randn():</w:t>
      </w:r>
    </w:p>
    <w:tbl>
      <w:tblPr>
        <w:tblW w:w="0" w:type="auto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29"/>
        <w:gridCol w:w="5039"/>
      </w:tblGrid>
      <w:tr w14:paraId="301F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29" w:type="dxa"/>
            <w:vAlign w:val="center"/>
          </w:tcPr>
          <w:p w14:paraId="603E6B7B">
            <w:pPr>
              <w:spacing w:after="120" w:line="360" w:lineRule="auto"/>
              <w:jc w:val="left"/>
              <w:rPr>
                <w:rFonts w:hint="default" w:ascii="Times New Roman" w:hAnsi="Times New Roman" w:eastAsia="Times New Roman" w:cs="Times New Roman"/>
                <w:b/>
                <w:bCs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strike w:val="0"/>
                <w:color w:val="auto"/>
                <w:sz w:val="24"/>
                <w:u w:val="none"/>
              </w:rPr>
              <w:t>torch.rand()</w:t>
            </w:r>
          </w:p>
        </w:tc>
        <w:tc>
          <w:tcPr>
            <w:tcW w:w="5039" w:type="dxa"/>
            <w:vAlign w:val="center"/>
          </w:tcPr>
          <w:p w14:paraId="6297430E">
            <w:pPr>
              <w:spacing w:after="120" w:line="360" w:lineRule="auto"/>
              <w:jc w:val="left"/>
              <w:rPr>
                <w:rFonts w:hint="default" w:ascii="Times New Roman" w:hAnsi="Times New Roman" w:eastAsia="Times New Roman" w:cs="Times New Roman"/>
                <w:b/>
                <w:bCs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strike w:val="0"/>
                <w:color w:val="auto"/>
                <w:sz w:val="24"/>
                <w:u w:val="none"/>
              </w:rPr>
              <w:t>torch.randn()</w:t>
            </w:r>
          </w:p>
        </w:tc>
      </w:tr>
      <w:tr w14:paraId="5847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9" w:type="dxa"/>
            <w:vAlign w:val="center"/>
          </w:tcPr>
          <w:p w14:paraId="236AAB1B">
            <w:pPr>
              <w:spacing w:after="12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Ngẫu nhiên theo phân phối đều</w:t>
            </w:r>
          </w:p>
        </w:tc>
        <w:tc>
          <w:tcPr>
            <w:tcW w:w="5039" w:type="dxa"/>
            <w:vAlign w:val="center"/>
          </w:tcPr>
          <w:p w14:paraId="66082C8E">
            <w:pPr>
              <w:spacing w:after="12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Ngẫu nhiên theo phân phối chuẩn</w:t>
            </w:r>
          </w:p>
        </w:tc>
      </w:tr>
      <w:tr w14:paraId="66B7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29" w:type="dxa"/>
            <w:vAlign w:val="center"/>
          </w:tcPr>
          <w:p w14:paraId="12CB778E">
            <w:pPr>
              <w:spacing w:after="12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Các giá trị trong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[0,1)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có xác suất như nhau</w:t>
            </w:r>
          </w:p>
        </w:tc>
        <w:tc>
          <w:tcPr>
            <w:tcW w:w="5039" w:type="dxa"/>
            <w:vAlign w:val="center"/>
          </w:tcPr>
          <w:p w14:paraId="6B0DD767">
            <w:pPr>
              <w:spacing w:after="12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Giá trị tập trung quanh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0, xa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w:t>thì xác suất càng loãng</w:t>
            </w:r>
          </w:p>
        </w:tc>
      </w:tr>
    </w:tbl>
    <w:p w14:paraId="39FD6DEF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tensor 5x5 với các phần tử là 10:</w:t>
      </w:r>
    </w:p>
    <w:p w14:paraId="307F4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0AE1203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Tạo một tensor 5 x 5 với tất cả các phần tử bằng 10</w:t>
      </w:r>
    </w:p>
    <w:p w14:paraId="389AD2A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.full((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CB829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822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8CB319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Kết quả:</w:t>
      </w:r>
    </w:p>
    <w:p w14:paraId="117D46CB">
      <w:r>
        <w:drawing>
          <wp:inline distT="0" distB="0" distL="114300" distR="114300">
            <wp:extent cx="6301105" cy="112014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8EE6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ài 3: Kiểm tra thông tin Tensor</w:t>
      </w:r>
    </w:p>
    <w:p w14:paraId="28F0F4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Sử dụng </w:t>
      </w:r>
      <w:r>
        <w:rPr>
          <w:rFonts w:hint="default" w:ascii="Times New Roman" w:hAnsi="Times New Roman" w:cs="Times New Roman"/>
          <w:sz w:val="24"/>
          <w:szCs w:val="24"/>
        </w:rPr>
        <w:t xml:space="preserve">shape, size, ndim va dtype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để kiểm tra thuộc tính của Tensor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363DBA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55B7DA5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.zeros(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7184E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7DAE43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"Tensor:"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2170A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740D0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.shape)</w:t>
      </w:r>
    </w:p>
    <w:p w14:paraId="1FCE0BD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"Size:"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.size())</w:t>
      </w:r>
    </w:p>
    <w:p w14:paraId="5715E30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dimensions:"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.ndim)</w:t>
      </w:r>
    </w:p>
    <w:p w14:paraId="447318F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"Data type:"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.dtype)</w:t>
      </w:r>
    </w:p>
    <w:p w14:paraId="72B15A0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F6043A5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1A6701EE">
      <w:r>
        <w:drawing>
          <wp:inline distT="0" distB="0" distL="114300" distR="114300">
            <wp:extent cx="6309360" cy="269303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EF005">
      <w:pPr>
        <w:spacing w:after="200" w:line="276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 w:bidi="ar-SA"/>
        </w:rPr>
        <w:t xml:space="preserve">Ý nghĩa của </w:t>
      </w:r>
      <w:r>
        <w:rPr>
          <w:rFonts w:hint="default" w:ascii="Consolas" w:hAnsi="Consolas" w:cs="Consolas" w:eastAsiaTheme="minorEastAsia"/>
          <w:b/>
          <w:bCs w:val="0"/>
          <w:i w:val="0"/>
          <w:iCs w:val="0"/>
          <w:sz w:val="24"/>
          <w:szCs w:val="24"/>
          <w:lang w:val="en-US" w:eastAsia="zh-CN" w:bidi="ar-SA"/>
        </w:rPr>
        <w:t>torch.Size([2,3,4])</w:t>
      </w:r>
      <w: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 w:bidi="ar-SA"/>
        </w:rPr>
        <w:t xml:space="preserve">: </w:t>
      </w:r>
      <w:r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lang w:val="en-US" w:eastAsia="zh-CN" w:bidi="ar-SA"/>
        </w:rPr>
        <w:t>cho thấy kích thước của các chiều, mô tả cách dữ liệu được tổ chức: gồm 2 khối chứa 3 hàng, mỗi hàng chứa 4 phần tử.</w:t>
      </w:r>
    </w:p>
    <w:p w14:paraId="3045EF0B">
      <w:pPr>
        <w:pStyle w:val="3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ài 4: </w:t>
      </w:r>
      <w:r>
        <w:rPr>
          <w:rFonts w:hint="default" w:ascii="Times New Roman" w:hAnsi="Times New Roman" w:cs="Times New Roman"/>
          <w:sz w:val="32"/>
          <w:szCs w:val="32"/>
        </w:rPr>
        <w:t xml:space="preserve"> Slicing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và</w:t>
      </w:r>
      <w:r>
        <w:rPr>
          <w:rFonts w:hint="default" w:ascii="Times New Roman" w:hAnsi="Times New Roman" w:cs="Times New Roman"/>
          <w:sz w:val="32"/>
          <w:szCs w:val="32"/>
        </w:rPr>
        <w:t xml:space="preserve"> i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n</w:t>
      </w:r>
      <w:r>
        <w:rPr>
          <w:rFonts w:hint="default" w:ascii="Times New Roman" w:hAnsi="Times New Roman" w:cs="Times New Roman"/>
          <w:sz w:val="32"/>
          <w:szCs w:val="32"/>
        </w:rPr>
        <w:t>dexing</w:t>
      </w:r>
    </w:p>
    <w:p w14:paraId="37CDEF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Microsoft YaHei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icrosoft YaHei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Truy xuất một phần dữ liệu từ Tensor nhiều chiều.</w:t>
      </w:r>
    </w:p>
    <w:p w14:paraId="3A7CDB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25E9D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</w:pPr>
    </w:p>
    <w:p w14:paraId="058EBFD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</w:p>
    <w:p w14:paraId="6D1AEB9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04DD2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"Original tensor:"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D01CB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DF1F3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Tensor a[1]:"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8BCEF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D1EE36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Tensor a[1:, 2:4]:"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C2AED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97396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41A06C42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2BD9B1DF">
      <w:r>
        <w:drawing>
          <wp:inline distT="0" distB="0" distL="114300" distR="114300">
            <wp:extent cx="6308725" cy="424434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39BF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Shape của a[1] là kích thước của dim0(chiều 1) lấy index 1 torch.Size([4,5])</w:t>
      </w:r>
    </w:p>
    <w:p w14:paraId="2DC83DE6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Shape của a[1:, 2:4] là kích thước của dim0(chiều 1) lấy index từ 1 và dim1(chiều 2) lấy index 2,3 torchSize([2,2,5])</w:t>
      </w:r>
    </w:p>
    <w:p w14:paraId="182D749C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Cách lấy 2 phần tử cuối cùng trên chiều thứ 3(dim2) là a[:,:,-2:]</w:t>
      </w:r>
    </w:p>
    <w:p w14:paraId="51DE10F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</w:pPr>
    </w:p>
    <w:p w14:paraId="2E5805C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"Shape a[1]:"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].shape)</w:t>
      </w:r>
    </w:p>
    <w:p w14:paraId="7A9869E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"Shape a[1:, 2:4]:"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].shape)</w:t>
      </w:r>
    </w:p>
    <w:p w14:paraId="70E3D8A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[:,:,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:])</w:t>
      </w:r>
    </w:p>
    <w:p w14:paraId="55CD942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278ABE7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1D4B9E64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drawing>
          <wp:inline distT="0" distB="0" distL="114300" distR="114300">
            <wp:extent cx="6318885" cy="2811145"/>
            <wp:effectExtent l="0" t="0" r="571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C440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Bai 5 Reshape va flatten</w:t>
      </w:r>
    </w:p>
    <w:p w14:paraId="075CA4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Thay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đổi hình dạng tensor mà không làm thay đổi số lượng phần tử</w:t>
      </w:r>
    </w:p>
    <w:p w14:paraId="3EC2E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6313D56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AD42A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"Original:"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F41DA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C6169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Flatten:"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D6B01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.ravel())</w:t>
      </w:r>
    </w:p>
    <w:p w14:paraId="5F0A823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Reshape to 3 x 2 x 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FE107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0A2C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1FE8E87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122817BB">
      <w:r>
        <w:drawing>
          <wp:inline distT="0" distB="0" distL="114300" distR="114300">
            <wp:extent cx="6313805" cy="3296920"/>
            <wp:effectExtent l="0" t="0" r="1079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A5D0">
      <w:pP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>Kiểm tra số phần tử sau khi reshape:</w:t>
      </w:r>
    </w:p>
    <w:p w14:paraId="203F0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#Kiểm tra số phần tử sau khi reshape</w:t>
      </w:r>
    </w:p>
    <w:p w14:paraId="144FA7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elements after reshape:"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).numel())</w:t>
      </w:r>
    </w:p>
    <w:p w14:paraId="52901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19980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#Reshape Tensor thành kích thước 2 x 6</w:t>
      </w:r>
    </w:p>
    <w:p w14:paraId="41B28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reshaped_tensor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D46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"Reshaped tensor (2 x 6):"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4A2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reshaped_tensor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662A83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28AB2760">
      <w:pPr>
        <w:rPr>
          <w:sz w:val="24"/>
          <w:szCs w:val="24"/>
        </w:rPr>
      </w:pPr>
      <w:r>
        <w:drawing>
          <wp:inline distT="0" distB="0" distL="114300" distR="114300">
            <wp:extent cx="6301105" cy="89916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CDB9">
      <w:pPr>
        <w:pStyle w:val="3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à</w:t>
      </w:r>
      <w:r>
        <w:rPr>
          <w:rFonts w:hint="default" w:ascii="Times New Roman" w:hAnsi="Times New Roman" w:cs="Times New Roman"/>
          <w:sz w:val="24"/>
          <w:szCs w:val="24"/>
        </w:rPr>
        <w:t>i 6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Phép toán và nhân ma tr</w:t>
      </w:r>
    </w:p>
    <w:p w14:paraId="746A3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ân biệt các phép toán phần tử và phép nhân ma trận bằng toán tử @</w:t>
      </w:r>
    </w:p>
    <w:p w14:paraId="08FF2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</w:pPr>
    </w:p>
    <w:p w14:paraId="7179F3B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</w:p>
    <w:p w14:paraId="16B703F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6DDE7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424EC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198E8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54ECC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BAD6D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442D9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 + b:"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9E658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1BE0B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 / b:"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66FB8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68E0B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a^2:"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502D5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764E5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Matrix multiplication:"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3DC28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@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.T)</w:t>
      </w:r>
    </w:p>
    <w:p w14:paraId="494AB90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"a@b.T shape:"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.T).shape)</w:t>
      </w:r>
    </w:p>
    <w:p w14:paraId="5129D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B3980C1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56D5D77A">
      <w:r>
        <w:drawing>
          <wp:inline distT="0" distB="0" distL="114300" distR="114300">
            <wp:extent cx="6285865" cy="4030980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8DE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 sánh giữa nhân thường và nhân ma trận:</w:t>
      </w:r>
    </w:p>
    <w:tbl>
      <w:tblPr>
        <w:tblStyle w:val="36"/>
        <w:tblW w:w="0" w:type="auto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61"/>
        <w:gridCol w:w="5076"/>
      </w:tblGrid>
      <w:tr w14:paraId="06CF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61" w:type="dxa"/>
            <w:vAlign w:val="center"/>
          </w:tcPr>
          <w:p w14:paraId="137E493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 * b</w:t>
            </w:r>
          </w:p>
        </w:tc>
        <w:tc>
          <w:tcPr>
            <w:tcW w:w="5076" w:type="dxa"/>
            <w:vAlign w:val="center"/>
          </w:tcPr>
          <w:p w14:paraId="6172408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 @ b.T</w:t>
            </w:r>
          </w:p>
        </w:tc>
      </w:tr>
      <w:tr w14:paraId="6892E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961" w:type="dxa"/>
            <w:vAlign w:val="center"/>
          </w:tcPr>
          <w:p w14:paraId="3D01BBE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Nhân từng phần tử</w:t>
            </w:r>
          </w:p>
        </w:tc>
        <w:tc>
          <w:tcPr>
            <w:tcW w:w="5076" w:type="dxa"/>
            <w:vAlign w:val="center"/>
          </w:tcPr>
          <w:p w14:paraId="42F79D1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Nhân ma trận trong Đại số tuyến tính</w:t>
            </w:r>
          </w:p>
        </w:tc>
      </w:tr>
      <w:tr w14:paraId="037E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61" w:type="dxa"/>
            <w:vAlign w:val="center"/>
          </w:tcPr>
          <w:p w14:paraId="04DC430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Shape giống nhau, hoặc có thể broadcast</w:t>
            </w:r>
          </w:p>
        </w:tc>
        <w:tc>
          <w:tcPr>
            <w:tcW w:w="5076" w:type="dxa"/>
            <w:vAlign w:val="center"/>
          </w:tcPr>
          <w:p w14:paraId="55B2586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Chiều phải bằng nhau</w:t>
            </w:r>
          </w:p>
        </w:tc>
      </w:tr>
    </w:tbl>
    <w:p w14:paraId="45F8B9F0">
      <w:pPr>
        <w:rPr>
          <w:rFonts w:hint="default"/>
          <w:sz w:val="22"/>
          <w:szCs w:val="24"/>
          <w:lang w:val="en-US"/>
        </w:rPr>
      </w:pPr>
    </w:p>
    <w:p w14:paraId="1AC9C554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ài 7: Thống kê trên Tensor </w:t>
      </w:r>
    </w:p>
    <w:p w14:paraId="661780AF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Tính trung bình, độ lệch chuẩn và tổng tích lũy theo từng cột</w:t>
      </w:r>
    </w:p>
    <w:p w14:paraId="0CFD49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2CA8AF9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5D63B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4C08D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Mean:"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A15BA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A6BB74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Standard deviation:"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24E12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.std(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198167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Cumulative sum:"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568D0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13645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FFE749B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0A4B474C">
      <w:r>
        <w:drawing>
          <wp:inline distT="0" distB="0" distL="114300" distR="114300">
            <wp:extent cx="6286500" cy="215646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ED6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Đổi từ dim = 0 sang dim = 1:</w:t>
      </w:r>
    </w:p>
    <w:p w14:paraId="0163660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</w:pPr>
    </w:p>
    <w:p w14:paraId="0198CD0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3779F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Mean:"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AA54C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0021E2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Standard deviation:"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2B3DB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.std(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13AF78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Cumulative sum:"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D10A1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.cumsum(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3081D7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66D7ACDC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59F1039E">
      <w:pPr>
        <w:pStyle w:val="3"/>
      </w:pPr>
      <w:r>
        <w:drawing>
          <wp:inline distT="0" distB="0" distL="114300" distR="114300">
            <wp:extent cx="6301740" cy="2582545"/>
            <wp:effectExtent l="0" t="0" r="762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7D45">
      <w:pPr>
        <w:rPr>
          <w:rFonts w:hint="default" w:ascii="Times New Roman" w:hAnsi="Times New Roman" w:cs="Times New Roman"/>
          <w:b w:val="0"/>
          <w:bCs w:val="0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 xml:space="preserve">So sánh khi đổi chiều từ 0 sang 1: </w:t>
      </w:r>
      <w:r>
        <w:rPr>
          <w:rFonts w:hint="default" w:ascii="Times New Roman" w:hAnsi="Times New Roman" w:cs="Times New Roman"/>
          <w:b w:val="0"/>
          <w:bCs w:val="0"/>
          <w:sz w:val="24"/>
          <w:szCs w:val="28"/>
          <w:lang w:val="en-US"/>
        </w:rPr>
        <w:t>Các phép tính ở chiều 0 được tính theo chiều dọc (dọc theo các phần tử của chiều 0), khi đổi sang chiều 1 thì các phép tính đổi theo chiều ngang (dọc theo các phần tử của chiều 1)</w:t>
      </w:r>
    </w:p>
    <w:p w14:paraId="50878E4E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ài 8: AutoGrad cơ bản</w:t>
      </w:r>
    </w:p>
    <w:p w14:paraId="274E30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biến có requires_grad=True và dùng backward() để tính đạo hàm tự động.</w:t>
      </w:r>
    </w:p>
    <w:p w14:paraId="434AA44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5EE8DFB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6783E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29CC6C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5775178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.backward()</w:t>
      </w:r>
    </w:p>
    <w:p w14:paraId="5119241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0255B6D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4CF0E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7C7DA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"x.grad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.grad)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Output: tensor(7.2000)</w:t>
      </w:r>
    </w:p>
    <w:p w14:paraId="289A6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6DFBDD8A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2C607769">
      <w:pPr>
        <w:pStyle w:val="3"/>
      </w:pPr>
      <w:r>
        <w:drawing>
          <wp:inline distT="0" distB="0" distL="114300" distR="114300">
            <wp:extent cx="6329045" cy="687705"/>
            <wp:effectExtent l="0" t="0" r="1079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C3BC9">
      <w:pP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 xml:space="preserve">Tính thủ công và so sánh đáp án: </w:t>
      </w:r>
    </w:p>
    <w:p w14:paraId="7178B213">
      <w:pPr>
        <w:jc w:val="center"/>
        <m:rPr/>
        <w:rPr>
          <w:rFonts w:hint="default" w:ascii="Times New Roman" w:hAnsi="Times New Roman" w:eastAsia="Consolas" w:cs="Times New Roman"/>
          <w:i/>
          <w:iCs/>
          <w:sz w:val="24"/>
          <w:szCs w:val="28"/>
          <w:lang w:val="en-US"/>
        </w:rPr>
      </w:pPr>
      <m:oMath>
        <m:r>
          <m:rPr/>
          <w:rPr>
            <w:rFonts w:hint="default" w:ascii="Cambria Math" w:hAnsi="Cambria Math" w:eastAsia="Consolas"/>
            <w:sz w:val="24"/>
            <w:szCs w:val="28"/>
          </w:rPr>
          <m:t>y=</m:t>
        </m:r>
        <m:sSup>
          <m:sSupPr>
            <m:ctrlPr>
              <w:rPr>
                <w:rFonts w:hint="default" w:ascii="Cambria Math" w:hAnsi="Cambria Math" w:eastAsia="Consolas"/>
                <w:sz w:val="24"/>
                <w:szCs w:val="28"/>
              </w:rPr>
            </m:ctrlPr>
          </m:sSupPr>
          <m:e>
            <m:r>
              <m:rPr/>
              <w:rPr>
                <w:rFonts w:hint="default" w:ascii="Cambria Math" w:hAnsi="Cambria Math" w:eastAsia="Consolas"/>
                <w:sz w:val="24"/>
                <w:szCs w:val="28"/>
              </w:rPr>
              <m:t>x</m:t>
            </m:r>
            <m:ctrlPr>
              <w:rPr>
                <w:rFonts w:ascii="Cambria Math" w:hAnsi="Cambria Math" w:eastAsia="Consolas"/>
                <w:sz w:val="24"/>
                <w:szCs w:val="28"/>
              </w:rPr>
            </m:ctrlPr>
          </m:e>
          <m:sup>
            <m:r>
              <m:rPr/>
              <w:rPr>
                <w:rFonts w:hint="default" w:ascii="Cambria Math" w:hAnsi="Cambria Math" w:eastAsia="Consolas"/>
                <w:sz w:val="24"/>
                <w:szCs w:val="28"/>
              </w:rPr>
              <m:t>2</m:t>
            </m:r>
            <m:ctrlPr>
              <w:rPr>
                <w:rFonts w:ascii="Cambria Math" w:hAnsi="Cambria Math" w:eastAsia="Consolas"/>
                <w:sz w:val="24"/>
                <w:szCs w:val="28"/>
              </w:rPr>
            </m:ctrlPr>
          </m:sup>
        </m:sSup>
        <m:r>
          <m:rPr/>
          <w:rPr>
            <w:rFonts w:hint="default" w:ascii="Cambria Math" w:hAnsi="Cambria Math" w:eastAsia="Consolas"/>
            <w:sz w:val="24"/>
            <w:szCs w:val="28"/>
          </w:rPr>
          <m:t>⟹y'=2x⟹y'(3.6)=2∗3.6=7.2</m:t>
        </m:r>
      </m:oMath>
      <w:r>
        <m:rPr/>
        <w:rPr>
          <w:rFonts w:hint="default" w:hAnsi="Cambria Math" w:eastAsia="Consolas"/>
          <w:i w:val="0"/>
          <w:sz w:val="24"/>
          <w:szCs w:val="28"/>
          <w:lang w:val="en-US"/>
        </w:rPr>
        <w:t xml:space="preserve"> </w:t>
      </w:r>
      <w:r>
        <m:rPr/>
        <w:rPr>
          <w:rFonts w:hint="default" w:ascii="Times New Roman" w:hAnsi="Times New Roman" w:eastAsia="Consolas" w:cs="Times New Roman"/>
          <w:i/>
          <w:iCs/>
          <w:sz w:val="24"/>
          <w:szCs w:val="28"/>
          <w:lang w:val="en-US"/>
        </w:rPr>
        <w:t>(Đáp án đúng như đã tính được)</w:t>
      </w:r>
    </w:p>
    <w:p w14:paraId="0E02C4CB">
      <w:pPr>
        <m:rPr/>
        <w:rPr>
          <w:rFonts w:hint="default" w:hAnsi="Cambria Math" w:eastAsia="Consolas"/>
          <w:b/>
          <w:bCs/>
          <w:i w:val="0"/>
          <w:sz w:val="24"/>
        </w:rPr>
      </w:pPr>
      <w:r>
        <m:rPr/>
        <w:rPr>
          <w:rFonts w:hint="default" w:ascii="Times New Roman" w:hAnsi="Times New Roman" w:eastAsia="Consolas" w:cs="Times New Roman"/>
          <w:b/>
          <w:bCs/>
          <w:i w:val="0"/>
          <w:iCs w:val="0"/>
          <w:sz w:val="24"/>
          <w:szCs w:val="28"/>
          <w:lang w:val="en-US"/>
        </w:rPr>
        <w:t xml:space="preserve">Đối với hàm </w:t>
      </w:r>
      <m:oMath>
        <m:r>
          <m:rPr>
            <m:sty m:val="bi"/>
          </m:rPr>
          <w:rPr>
            <w:rFonts w:hint="default" w:ascii="Cambria Math" w:hAnsi="Cambria Math" w:eastAsia="Consolas"/>
            <w:sz w:val="24"/>
          </w:rPr>
          <m:t>y=3</m:t>
        </m:r>
        <m:sSup>
          <m:sSupPr>
            <m:ctrlPr>
              <w:rPr>
                <w:rFonts w:hint="default" w:ascii="Cambria Math" w:hAnsi="Cambria Math" w:eastAsia="Consolas"/>
                <w:b/>
                <w:bCs/>
                <w:sz w:val="24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eastAsia="Consolas"/>
                <w:sz w:val="24"/>
              </w:rPr>
              <m:t>x</m:t>
            </m:r>
            <m:ctrlPr>
              <w:rPr>
                <w:rFonts w:ascii="Cambria Math" w:hAnsi="Cambria Math" w:eastAsia="Consolas"/>
                <w:b/>
                <w:bCs/>
                <w:sz w:val="24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eastAsia="Consolas"/>
                <w:sz w:val="24"/>
              </w:rPr>
              <m:t>2</m:t>
            </m:r>
            <m:ctrlPr>
              <w:rPr>
                <w:rFonts w:ascii="Cambria Math" w:hAnsi="Cambria Math" w:eastAsia="Consolas"/>
                <w:b/>
                <w:bCs/>
                <w:sz w:val="24"/>
              </w:rPr>
            </m:ctrlPr>
          </m:sup>
        </m:sSup>
        <m:r>
          <m:rPr>
            <m:sty m:val="bi"/>
          </m:rPr>
          <w:rPr>
            <w:rFonts w:hint="default" w:ascii="Cambria Math" w:hAnsi="Cambria Math" w:eastAsia="Consolas"/>
            <w:sz w:val="24"/>
          </w:rPr>
          <m:t>+2x+1</m:t>
        </m:r>
      </m:oMath>
    </w:p>
    <w:p w14:paraId="4E1E3AF6">
      <w:pPr>
        <m:rPr/>
        <w:rPr>
          <w:rFonts w:hint="default" w:hAnsi="Cambria Math" w:eastAsia="Consolas"/>
          <w:b/>
          <w:bCs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8"/>
            </w:rPr>
            <m:t>y=</m:t>
          </m:r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3</m:t>
          </m:r>
          <m:sSup>
            <m:sSupPr>
              <m:ctrlPr>
                <w:rPr>
                  <w:rFonts w:hint="default" w:ascii="Cambria Math" w:hAnsi="Cambria Math" w:eastAsia="Consolas"/>
                  <w:sz w:val="24"/>
                  <w:szCs w:val="28"/>
                </w:rPr>
              </m:ctrlPr>
            </m:sSupPr>
            <m:e>
              <m:r>
                <m:rPr/>
                <w:rPr>
                  <w:rFonts w:hint="default" w:ascii="Cambria Math" w:hAnsi="Cambria Math" w:eastAsia="Consolas"/>
                  <w:sz w:val="24"/>
                  <w:szCs w:val="28"/>
                </w:rPr>
                <m:t>x</m:t>
              </m:r>
              <m:ctrlPr>
                <w:rPr>
                  <w:rFonts w:ascii="Cambria Math" w:hAnsi="Cambria Math" w:eastAsia="Consolas"/>
                  <w:sz w:val="24"/>
                  <w:szCs w:val="28"/>
                </w:rPr>
              </m:ctrlPr>
            </m:e>
            <m:sup>
              <m:r>
                <m:rPr/>
                <w:rPr>
                  <w:rFonts w:hint="default" w:ascii="Cambria Math" w:hAnsi="Cambria Math" w:eastAsia="Consolas"/>
                  <w:sz w:val="24"/>
                  <w:szCs w:val="28"/>
                </w:rPr>
                <m:t>2</m:t>
              </m:r>
              <m:ctrlPr>
                <w:rPr>
                  <w:rFonts w:ascii="Cambria Math" w:hAnsi="Cambria Math" w:eastAsia="Consolas"/>
                  <w:sz w:val="24"/>
                  <w:szCs w:val="28"/>
                </w:rPr>
              </m:ctrlPr>
            </m:sup>
          </m:sSup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+2x+1</m:t>
          </m:r>
          <m:r>
            <m:rPr/>
            <w:rPr>
              <w:rFonts w:hint="default" w:ascii="Cambria Math" w:hAnsi="Cambria Math" w:eastAsia="Consolas"/>
              <w:sz w:val="24"/>
              <w:szCs w:val="28"/>
            </w:rPr>
            <m:t>⟹y'=</m:t>
          </m:r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6</m:t>
          </m:r>
          <m:r>
            <m:rPr/>
            <w:rPr>
              <w:rFonts w:hint="default" w:ascii="Cambria Math" w:hAnsi="Cambria Math" w:eastAsia="Consolas"/>
              <w:sz w:val="24"/>
              <w:szCs w:val="28"/>
            </w:rPr>
            <m:t>x</m:t>
          </m:r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+2</m:t>
          </m:r>
          <m:r>
            <m:rPr/>
            <w:rPr>
              <w:rFonts w:hint="default" w:ascii="Cambria Math" w:hAnsi="Cambria Math" w:eastAsia="Consolas"/>
              <w:sz w:val="24"/>
              <w:szCs w:val="28"/>
            </w:rPr>
            <m:t>⟹y'(</m:t>
          </m:r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2</m:t>
          </m:r>
          <m:r>
            <m:rPr/>
            <w:rPr>
              <w:rFonts w:hint="default" w:ascii="Cambria Math" w:hAnsi="Cambria Math" w:eastAsia="Consolas"/>
              <w:sz w:val="24"/>
              <w:szCs w:val="28"/>
            </w:rPr>
            <m:t>)=</m:t>
          </m:r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6∗3.6+2</m:t>
          </m:r>
          <m:r>
            <m:rPr/>
            <w:rPr>
              <w:rFonts w:hint="default" w:ascii="Cambria Math" w:hAnsi="Cambria Math" w:eastAsia="Consolas"/>
              <w:sz w:val="24"/>
              <w:szCs w:val="28"/>
            </w:rPr>
            <m:t>=</m:t>
          </m:r>
          <m:r>
            <m:rPr/>
            <w:rPr>
              <w:rFonts w:hint="default" w:ascii="Cambria Math" w:hAnsi="Cambria Math" w:eastAsia="Consolas"/>
              <w:sz w:val="24"/>
              <w:szCs w:val="28"/>
              <w:lang w:val="en-US"/>
            </w:rPr>
            <m:t>23.6</m:t>
          </m:r>
        </m:oMath>
      </m:oMathPara>
    </w:p>
    <w:p w14:paraId="64E6369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</w:pPr>
    </w:p>
    <w:p w14:paraId="1838568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217C1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0999D3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37EB0A9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y' = 6*x + 2 =&gt; y'(3.6) = 6*3.6 + 2 = 21.6 + 2 = 23.6</w:t>
      </w:r>
    </w:p>
    <w:p w14:paraId="2581F81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.backward()</w:t>
      </w:r>
    </w:p>
    <w:p w14:paraId="089E208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0AFD3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0B328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"x.grad 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.grad)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Output: tensor(23.6000)</w:t>
      </w:r>
    </w:p>
    <w:p w14:paraId="21D4458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36596AAB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ết quả:</w:t>
      </w:r>
    </w:p>
    <w:p w14:paraId="0AE1C606">
      <w:r>
        <w:drawing>
          <wp:inline distT="0" distB="0" distL="114300" distR="114300">
            <wp:extent cx="6311900" cy="768350"/>
            <wp:effectExtent l="0" t="0" r="12700" b="889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079A">
      <w:pPr>
        <m:rPr/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Kết quả cho ra gradient đúng như lý thuyết</w:t>
      </w:r>
    </w:p>
    <w:p w14:paraId="064655B3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Bai 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Gradient Descent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tìm hệ số đa thức</w:t>
      </w:r>
    </w:p>
    <w:p w14:paraId="5BB00D76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Sinh dữ liệu từ đa thức y = x^2 + 2x + 3, sau đó dùng NAdam và autograd để tìm lại ba hệ số.</w:t>
      </w:r>
    </w:p>
    <w:p w14:paraId="5D0FBC2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</w:pPr>
    </w:p>
    <w:p w14:paraId="4CA8B24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</w:p>
    <w:p w14:paraId="05FD0D4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polynomial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.poly1d([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x^2 + 2x + 3</w:t>
      </w:r>
    </w:p>
    <w:p w14:paraId="7D36DDB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</w:p>
    <w:p w14:paraId="06BF98D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54ABEB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.random.randn(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</w:p>
    <w:p w14:paraId="231A9F9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polynomial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556B2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.random.randn(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Thêm nhiễu Gaussian vào dữ liệu</w:t>
      </w:r>
    </w:p>
    <w:p w14:paraId="6F1C0215">
      <w:pPr>
        <w:keepNext w:val="0"/>
        <w:keepLines w:val="0"/>
        <w:widowControl/>
        <w:suppressLineNumbers w:val="0"/>
        <w:ind w:firstLine="720" w:firstLineChars="0"/>
        <w:jc w:val="left"/>
      </w:pPr>
    </w:p>
    <w:p w14:paraId="23F6801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.hstack([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.ones_like(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Tạo feature matrix với các cột là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ab/>
        <w:t>x^2, x và 1</w:t>
      </w:r>
    </w:p>
    <w:p w14:paraId="6328C6E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y = w0*x^2 + w1*x + w2...</w:t>
      </w:r>
    </w:p>
    <w:p w14:paraId="7F4F7E9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.randn(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2B95E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.float32)</w:t>
      </w:r>
    </w:p>
    <w:p w14:paraId="7C6FC17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.float32)</w:t>
      </w:r>
    </w:p>
    <w:p w14:paraId="1EAAC90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68714324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.optim.NAdam([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6558A97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</w:pPr>
    </w:p>
    <w:p w14:paraId="4F6ED15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E8D9C6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.zero_grad()</w:t>
      </w:r>
    </w:p>
    <w:p w14:paraId="40E2925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</w:t>
      </w:r>
    </w:p>
    <w:p w14:paraId="08BE5B9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.mean((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D9E17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.backward()</w:t>
      </w:r>
    </w:p>
    <w:p w14:paraId="2A22D8A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.step()</w:t>
      </w:r>
    </w:p>
    <w:p w14:paraId="711A776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</w:pPr>
    </w:p>
    <w:p w14:paraId="7620EC3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"Learned coefficients weights:"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2891A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6D981AEB">
      <w:pPr>
        <w:pStyle w:val="3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Kết quả:</w:t>
      </w:r>
    </w:p>
    <w:p w14:paraId="63DEBF00">
      <w:r>
        <w:drawing>
          <wp:inline distT="0" distB="0" distL="114300" distR="114300">
            <wp:extent cx="6305550" cy="793115"/>
            <wp:effectExtent l="0" t="0" r="3810" b="1460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6225">
      <w:pP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>Hình ảnh so sánh:</w:t>
      </w:r>
    </w:p>
    <w:p w14:paraId="3CF93B5A">
      <w:r>
        <w:drawing>
          <wp:inline distT="0" distB="0" distL="114300" distR="114300">
            <wp:extent cx="6310630" cy="3975100"/>
            <wp:effectExtent l="0" t="0" r="13970" b="254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AAC0">
      <w:pP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>Nhận xét:</w:t>
      </w:r>
    </w:p>
    <w:p w14:paraId="699A7855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Trọng số w sau khi học được đã gần xấp xỉ được hệ số ban đầu [1, 2, 3]</w:t>
      </w:r>
    </w:p>
    <w:p w14:paraId="3EF468DB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optimizer.zero_grad(): xóa gradient của vòng lặp trước đó, nếu không gradient cũ sẽ bị cộng dồn khi gọi mse.backward() (cơ chế của pytorch).</w:t>
      </w:r>
    </w:p>
    <w:p w14:paraId="47258F2A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mse.backward(: tính gradient của bình phương sai số(mse) để thực hiện tìm hướng thay đổi w để giảm mse.</w:t>
      </w:r>
    </w:p>
    <w:p w14:paraId="6D58E0AF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8"/>
          <w:lang w:val="en-US"/>
        </w:rPr>
        <w:t>- optimizer.step(): dùng gradient đã tính trước đó để cập nhật trọng số.</w:t>
      </w:r>
    </w:p>
    <w:p w14:paraId="49599FDC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à</w:t>
      </w:r>
      <w:r>
        <w:rPr>
          <w:rFonts w:hint="default" w:ascii="Times New Roman" w:hAnsi="Times New Roman" w:cs="Times New Roman"/>
          <w:sz w:val="28"/>
          <w:szCs w:val="28"/>
        </w:rPr>
        <w:t>i 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Giải hệ phương trình bằng Autograd</w:t>
      </w:r>
    </w:p>
    <w:p w14:paraId="7FDB82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Tối thiểu hóa tổng sai số bình phương để tìm A, B, C, D thỏa bốn phương trình. tính trước đó để cập nhật trọng số.</w:t>
      </w:r>
    </w:p>
    <w:p w14:paraId="79D6A54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</w:pPr>
    </w:p>
    <w:p w14:paraId="1A7F3B7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random</w:t>
      </w:r>
    </w:p>
    <w:p w14:paraId="56F8FE0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771D9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D0DA5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F7932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DEE9A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.tensor(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requires_grad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DFA04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7D3597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</w:p>
    <w:p w14:paraId="729D09D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.optim.NAdam([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EFB53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394F69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D3D4545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</w:p>
    <w:p w14:paraId="746749D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23E407F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</w:p>
    <w:p w14:paraId="7F2CD92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</w:p>
    <w:p w14:paraId="24C90E4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</w:p>
    <w:p w14:paraId="5D6BC16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</w:p>
    <w:p w14:paraId="5BFB203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.zero_grad()</w:t>
      </w:r>
    </w:p>
    <w:p w14:paraId="420143A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.backward()</w:t>
      </w:r>
    </w:p>
    <w:p w14:paraId="3F3E10F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.step()</w:t>
      </w:r>
    </w:p>
    <w:p w14:paraId="49D62AD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0BCAE3E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6CA7F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A5B3D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AAC75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797F0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1699097">
      <w:pPr>
        <w:spacing w:line="480" w:lineRule="auto"/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ết quả: </w:t>
      </w:r>
      <w:r>
        <w:drawing>
          <wp:inline distT="0" distB="0" distL="114300" distR="114300">
            <wp:extent cx="6295390" cy="990600"/>
            <wp:effectExtent l="0" t="0" r="13970" b="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FDF8">
      <w:pPr>
        <w:pStyle w:val="3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Kiểm tra nghiệm thu</w:t>
      </w:r>
    </w:p>
    <w:p w14:paraId="34B64CD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  <m:t>=A+B−9</m:t>
                  </m:r>
                  <m:ctrlPr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  <m:t>=C−D−1</m:t>
                  </m:r>
                  <m:ctrlPr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  <m:t>=A+C−8</m:t>
                  </m:r>
                  <m:ctrlPr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 w:eastAsia="sans-serif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  <m:t>=B−D−2</m:t>
                  </m:r>
                  <m:ctrlPr>
                    <w:rPr>
                      <w:rFonts w:hint="default" w:ascii="Cambria Math" w:hAnsi="Cambria Math" w:eastAsia="sans-serif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/>
                  <w:sz w:val="24"/>
                  <w:szCs w:val="24"/>
                </w:rPr>
              </m:ctrlPr>
            </m:e>
          </m:d>
        </m:oMath>
      </m:oMathPara>
    </w:p>
    <w:p w14:paraId="479A5803">
      <w:pPr>
        <w:pStyle w:val="3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Mục tiêu là tìm A, B, C, D sao cho:</w:t>
      </w:r>
    </w:p>
    <w:p w14:paraId="0072BDDC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=0</m:t>
          </m:r>
        </m:oMath>
      </m:oMathPara>
    </w:p>
    <w:p w14:paraId="181321F3">
      <w:pPr>
        <w:pStyle w:val="3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Hay tương đương:</w:t>
      </w:r>
    </w:p>
    <w:p w14:paraId="5E2CECB5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A+B=9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C−D=1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A+C=8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B−D=2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5472AA1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i w:val="0"/>
          <w:sz w:val="24"/>
        </w:rPr>
      </w:pPr>
    </w:p>
    <w:p w14:paraId="24FDA049">
      <w:pPr>
        <w:pStyle w:val="3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  <w:lang w:val="en-US"/>
        </w:rPr>
        <w:t xml:space="preserve">Giải hệ phương trình.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Kết luận phương trình có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4"/>
          <w:szCs w:val="24"/>
        </w:rPr>
        <w:t>vô số nghiệm</w:t>
      </w:r>
    </w:p>
    <w:p w14:paraId="5E25CA72">
      <w:pPr>
        <w:pStyle w:val="3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Ta thu được hệ nghiệm tổng quát:</w:t>
      </w:r>
    </w:p>
    <w:p w14:paraId="597B620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A=t, B=9−t, C=8−t, D=7−t</m:t>
          </m:r>
        </m:oMath>
      </m:oMathPara>
    </w:p>
    <w:p w14:paraId="1730261F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m:rPr/>
        <w:rPr>
          <w:rFonts w:hint="default" w:hAnsi="Cambria Math" w:eastAsia="sans-serif"/>
          <w:i w:val="0"/>
          <w:sz w:val="24"/>
        </w:rPr>
      </w:pPr>
    </w:p>
    <w:p w14:paraId="5D4C188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</w:p>
    <w:p w14:paraId="6AD7C6D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#Kiểm thử sai số:</w:t>
      </w:r>
    </w:p>
    <w:p w14:paraId="53E245E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</w:p>
    <w:p w14:paraId="6701036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7B7C62E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.item()</w:t>
      </w:r>
    </w:p>
    <w:p w14:paraId="7311F1D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.item()</w:t>
      </w:r>
    </w:p>
    <w:p w14:paraId="090F65E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.item()</w:t>
      </w:r>
    </w:p>
    <w:p w14:paraId="2B1F5A0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.item()</w:t>
      </w:r>
    </w:p>
    <w:p w14:paraId="215284C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Chọn A làm mốc</w:t>
      </w:r>
    </w:p>
    <w:p w14:paraId="57233F4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</w:p>
    <w:p w14:paraId="4EBC989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AA</w:t>
      </w:r>
    </w:p>
    <w:p w14:paraId="4FA0103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AA</w:t>
      </w:r>
    </w:p>
    <w:p w14:paraId="3994A79F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AA</w:t>
      </w:r>
    </w:p>
    <w:p w14:paraId="29B5C54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'Sai số biến A: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7B4D6B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'Sai số biến A: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806FA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'Sai số biến A: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E0B08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'Sai số biến A: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576B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A2DD37D"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default" w:ascii="Times New Roman" w:hAnsi="Times New Roman" w:cs="Times New Roman"/>
          <w:b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ết quả: </w:t>
      </w:r>
    </w:p>
    <w:p w14:paraId="4A48FE1A">
      <w:r>
        <w:drawing>
          <wp:inline distT="0" distB="0" distL="114300" distR="114300">
            <wp:extent cx="6315075" cy="1315085"/>
            <wp:effectExtent l="0" t="0" r="9525" b="10795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2AB7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Nhận xét:</w:t>
      </w:r>
    </w:p>
    <w:p w14:paraId="795D2EA1">
      <w:pPr>
        <w:pStyle w:val="3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Sai số xấp xỉ bằng 0 cho thấy nghiệm tìm bằng Gradient Descent phù hợp với nghiệm lý thuyết.</w:t>
      </w:r>
    </w:p>
    <w:p w14:paraId="0E7078A6">
      <w:pPr>
        <w:pStyle w:val="3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Bài toán có vô số nghiệm</w:t>
      </w:r>
    </w:p>
    <w:p w14:paraId="4C0BA9B4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ài 11: Tổng hợp</w:t>
      </w:r>
    </w:p>
    <w:p w14:paraId="3A692DC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Viết chương trình PyTorch để thực hiện các yêu cầu sau:</w:t>
      </w:r>
    </w:p>
    <w:p w14:paraId="656F52D6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Tensor X có 24 phần tử và reshape lần lượt thành 4 × 6, 2 × 12 và 2 × 3 × 4.</w:t>
      </w:r>
    </w:p>
    <w:p w14:paraId="43D7C3E3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hai Tensor A, B kích thước 3 × 4; tính A+B, A*B, A/B, trung bình theo cột và độ lệch chuẩn theo cột.</w:t>
      </w:r>
    </w:p>
    <w:p w14:paraId="7B229BB1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 $y = 2x^2 + 5x + 3$. Dùng autograd tính dy/dx tại x = 2 và kiểm tra bằng phép tính thủ công.</w:t>
      </w:r>
    </w:p>
    <w:p w14:paraId="2D62DB6B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Thay đa thức trong Bài 9 bằng $y = 2x^2 - 3x + 5$; huấn luyện và cho biết các hệ số tìm được.</w:t>
      </w:r>
    </w:p>
    <w:p w14:paraId="11F20880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308090" cy="4364990"/>
            <wp:effectExtent l="0" t="0" r="1270" b="889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31E5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6306820" cy="5577840"/>
            <wp:effectExtent l="0" t="0" r="2540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6B34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6316980" cy="2838450"/>
            <wp:effectExtent l="0" t="0" r="7620" b="1143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3AC9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6309360" cy="4404995"/>
            <wp:effectExtent l="0" t="0" r="0" b="14605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BFF2">
      <w:pPr>
        <w:pStyle w:val="23"/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 Hết -</w:t>
      </w:r>
    </w:p>
    <w:sectPr>
      <w:footerReference r:id="rId6" w:type="first"/>
      <w:footerReference r:id="rId5" w:type="default"/>
      <w:pgSz w:w="12240" w:h="15840"/>
      <w:pgMar w:top="1080" w:right="1152" w:bottom="1080" w:left="1152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74539">
    <w:pPr>
      <w:pStyle w:val="18"/>
      <w:jc w:val="center"/>
      <w:rPr>
        <w:rFonts w:hint="default" w:ascii="Times New Roman" w:hAnsi="Times New Roman" w:cs="Times New Roman"/>
        <w:i/>
        <w:iCs/>
        <w:sz w:val="24"/>
        <w:szCs w:val="28"/>
        <w:lang w:val="en-US"/>
      </w:rPr>
    </w:pPr>
    <w:r>
      <w:rPr>
        <w:rFonts w:hint="default" w:ascii="Times New Roman" w:hAnsi="Times New Roman" w:cs="Times New Roman"/>
        <w:i/>
        <w:iCs/>
        <w:sz w:val="24"/>
        <w:szCs w:val="28"/>
        <w:lang w:val="en-US"/>
      </w:rPr>
      <w:t>Bao cao Lab 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1DAC4">
    <w:pPr>
      <w:pStyle w:val="18"/>
      <w:jc w:val="center"/>
      <w:rPr>
        <w:rFonts w:hint="default" w:ascii="Times New Roman" w:hAnsi="Times New Roman" w:cs="Times New Roman"/>
        <w:i/>
        <w:iCs/>
        <w:sz w:val="24"/>
        <w:szCs w:val="28"/>
        <w:lang w:val="en-US"/>
      </w:rPr>
    </w:pPr>
    <w:r>
      <w:rPr>
        <w:rFonts w:hint="default" w:ascii="Times New Roman" w:hAnsi="Times New Roman" w:cs="Times New Roman"/>
        <w:i/>
        <w:iCs/>
        <w:sz w:val="24"/>
        <w:szCs w:val="28"/>
        <w:lang w:val="en-US"/>
      </w:rPr>
      <w:t>Thành phố Hồ Chí Minh,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5B6832"/>
    <w:multiLevelType w:val="singleLevel"/>
    <w:tmpl w:val="DC5B68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33EC626"/>
    <w:multiLevelType w:val="singleLevel"/>
    <w:tmpl w:val="633EC626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DA335D"/>
    <w:rsid w:val="09CC7AB5"/>
    <w:rsid w:val="1767337D"/>
    <w:rsid w:val="180B3B67"/>
    <w:rsid w:val="1EAD1EDC"/>
    <w:rsid w:val="2F761F3F"/>
    <w:rsid w:val="348E4BE6"/>
    <w:rsid w:val="379D0E86"/>
    <w:rsid w:val="3EBF707F"/>
    <w:rsid w:val="4166255C"/>
    <w:rsid w:val="43211E2D"/>
    <w:rsid w:val="468B67A3"/>
    <w:rsid w:val="595B768E"/>
    <w:rsid w:val="6E68035D"/>
    <w:rsid w:val="7147284E"/>
    <w:rsid w:val="747B72D7"/>
    <w:rsid w:val="76FD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1436</Words>
  <Characters>5599</Characters>
  <Lines>0</Lines>
  <Paragraphs>0</Paragraphs>
  <TotalTime>2</TotalTime>
  <ScaleCrop>false</ScaleCrop>
  <LinksUpToDate>false</LinksUpToDate>
  <CharactersWithSpaces>6921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Trần Nhựt Huy</cp:lastModifiedBy>
  <dcterms:modified xsi:type="dcterms:W3CDTF">2026-09-13T09:01:25Z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eyJoZGlkIjoiY2FiNmYxZmYzNTM3YjBlM2EzOWNmOTBiZDhjNGYyM2QiLCJ1c2VySWQiOiIxMzkxODYwNjk1NzIyIn0=</vt:lpwstr>
  </property>
  <property fmtid="{D5CDD505-2E9C-101B-9397-08002B2CF9AE}" pid="3" name="KSOProductBuildVer">
    <vt:lpwstr>1033-12.1.0.28485</vt:lpwstr>
  </property>
  <property fmtid="{D5CDD505-2E9C-101B-9397-08002B2CF9AE}" pid="4" name="ICV">
    <vt:lpwstr>E3677D11E19E4DB6B38762AAAFA2EC1F_12</vt:lpwstr>
  </property>
</Properties>
</file>